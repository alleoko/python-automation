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9EEC1">
      <w:pPr>
        <w:pStyle w:val="36"/>
        <w:jc w:val="center"/>
      </w:pPr>
      <w:r>
        <w:t>Certi</w:t>
      </w:r>
      <w:bookmarkStart w:id="0" w:name="_GoBack"/>
      <w:bookmarkEnd w:id="0"/>
      <w:r>
        <w:t>ficate Renewal Alert System - Quick Reference Guide</w:t>
      </w:r>
    </w:p>
    <w:p w14:paraId="212F5CA3">
      <w:pPr>
        <w:pStyle w:val="2"/>
      </w:pPr>
      <w:r>
        <w:t>System at a Glance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368215">
        <w:tc>
          <w:tcPr>
            <w:tcW w:w="4320" w:type="dxa"/>
          </w:tcPr>
          <w:p w14:paraId="6A080915">
            <w:pPr>
              <w:spacing w:after="0" w:line="240" w:lineRule="auto"/>
            </w:pPr>
            <w:r>
              <w:t>Aspect</w:t>
            </w:r>
          </w:p>
        </w:tc>
        <w:tc>
          <w:tcPr>
            <w:tcW w:w="4320" w:type="dxa"/>
          </w:tcPr>
          <w:p w14:paraId="2C826940">
            <w:pPr>
              <w:spacing w:after="0" w:line="240" w:lineRule="auto"/>
            </w:pPr>
            <w:r>
              <w:t>Details</w:t>
            </w:r>
          </w:p>
        </w:tc>
      </w:tr>
      <w:tr w14:paraId="4606A82D">
        <w:tc>
          <w:tcPr>
            <w:tcW w:w="4320" w:type="dxa"/>
          </w:tcPr>
          <w:p w14:paraId="45D9B62E">
            <w:pPr>
              <w:spacing w:after="0" w:line="240" w:lineRule="auto"/>
            </w:pPr>
            <w:r>
              <w:t>Purpose</w:t>
            </w:r>
          </w:p>
        </w:tc>
        <w:tc>
          <w:tcPr>
            <w:tcW w:w="4320" w:type="dxa"/>
          </w:tcPr>
          <w:p w14:paraId="4AC5F0FD">
            <w:pPr>
              <w:spacing w:after="0" w:line="240" w:lineRule="auto"/>
            </w:pPr>
            <w:r>
              <w:t>Automated SSL certificate expiry alerts to Teams</w:t>
            </w:r>
          </w:p>
        </w:tc>
      </w:tr>
      <w:tr w14:paraId="4139D24B">
        <w:tc>
          <w:tcPr>
            <w:tcW w:w="4320" w:type="dxa"/>
          </w:tcPr>
          <w:p w14:paraId="5E0C7A9C">
            <w:pPr>
              <w:spacing w:after="0" w:line="240" w:lineRule="auto"/>
            </w:pPr>
            <w:r>
              <w:t>Frequency</w:t>
            </w:r>
          </w:p>
        </w:tc>
        <w:tc>
          <w:tcPr>
            <w:tcW w:w="4320" w:type="dxa"/>
          </w:tcPr>
          <w:p w14:paraId="6C00200B">
            <w:pPr>
              <w:spacing w:after="0" w:line="240" w:lineRule="auto"/>
            </w:pPr>
            <w:r>
              <w:t>Daily at 9 AM (configurable)</w:t>
            </w:r>
          </w:p>
        </w:tc>
      </w:tr>
      <w:tr w14:paraId="4C013A6D">
        <w:tc>
          <w:tcPr>
            <w:tcW w:w="4320" w:type="dxa"/>
          </w:tcPr>
          <w:p w14:paraId="31B7C429">
            <w:pPr>
              <w:spacing w:after="0" w:line="240" w:lineRule="auto"/>
            </w:pPr>
            <w:r>
              <w:t>Alert Trigger</w:t>
            </w:r>
          </w:p>
        </w:tc>
        <w:tc>
          <w:tcPr>
            <w:tcW w:w="4320" w:type="dxa"/>
          </w:tcPr>
          <w:p w14:paraId="6E55AB42">
            <w:pPr>
              <w:spacing w:after="0" w:line="240" w:lineRule="auto"/>
            </w:pPr>
            <w:r>
              <w:t>7 days before certificate expiry</w:t>
            </w:r>
          </w:p>
        </w:tc>
      </w:tr>
      <w:tr w14:paraId="2C29331C">
        <w:tc>
          <w:tcPr>
            <w:tcW w:w="4320" w:type="dxa"/>
          </w:tcPr>
          <w:p w14:paraId="4EE74394">
            <w:pPr>
              <w:spacing w:after="0" w:line="240" w:lineRule="auto"/>
            </w:pPr>
            <w:r>
              <w:t>Deployment</w:t>
            </w:r>
          </w:p>
        </w:tc>
        <w:tc>
          <w:tcPr>
            <w:tcW w:w="4320" w:type="dxa"/>
          </w:tcPr>
          <w:p w14:paraId="2912EE74">
            <w:pPr>
              <w:spacing w:after="0" w:line="240" w:lineRule="auto"/>
            </w:pPr>
            <w:r>
              <w:t>AWS EC2 + Microsoft Power Automate + Teams</w:t>
            </w:r>
          </w:p>
        </w:tc>
      </w:tr>
      <w:tr w14:paraId="7C0240EE">
        <w:tc>
          <w:tcPr>
            <w:tcW w:w="4320" w:type="dxa"/>
          </w:tcPr>
          <w:p w14:paraId="7E991687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018A3E32">
            <w:pPr>
              <w:spacing w:after="0" w:line="240" w:lineRule="auto"/>
            </w:pPr>
            <w:r>
              <w:t>Active &amp; Monitoring</w:t>
            </w:r>
          </w:p>
        </w:tc>
      </w:tr>
    </w:tbl>
    <w:p w14:paraId="4F735500">
      <w:pPr>
        <w:pStyle w:val="2"/>
      </w:pPr>
      <w:r>
        <w:t>File Locations on EC2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3651"/>
        <w:gridCol w:w="2644"/>
      </w:tblGrid>
      <w:tr w14:paraId="0FFCCC19">
        <w:tc>
          <w:tcPr>
            <w:tcW w:w="2880" w:type="dxa"/>
          </w:tcPr>
          <w:p w14:paraId="75253E66">
            <w:pPr>
              <w:spacing w:after="0" w:line="240" w:lineRule="auto"/>
            </w:pPr>
            <w:r>
              <w:t>File</w:t>
            </w:r>
          </w:p>
        </w:tc>
        <w:tc>
          <w:tcPr>
            <w:tcW w:w="2880" w:type="dxa"/>
          </w:tcPr>
          <w:p w14:paraId="230893C2">
            <w:pPr>
              <w:spacing w:after="0" w:line="240" w:lineRule="auto"/>
            </w:pPr>
            <w:r>
              <w:t>Location</w:t>
            </w:r>
          </w:p>
        </w:tc>
        <w:tc>
          <w:tcPr>
            <w:tcW w:w="2880" w:type="dxa"/>
          </w:tcPr>
          <w:p w14:paraId="5F585288">
            <w:pPr>
              <w:spacing w:after="0" w:line="240" w:lineRule="auto"/>
            </w:pPr>
            <w:r>
              <w:t>Purpose</w:t>
            </w:r>
          </w:p>
        </w:tc>
      </w:tr>
      <w:tr w14:paraId="023DEB99">
        <w:tc>
          <w:tcPr>
            <w:tcW w:w="2880" w:type="dxa"/>
          </w:tcPr>
          <w:p w14:paraId="19B73888">
            <w:pPr>
              <w:spacing w:after="0" w:line="240" w:lineRule="auto"/>
            </w:pPr>
            <w:r>
              <w:t>Script</w:t>
            </w:r>
          </w:p>
        </w:tc>
        <w:tc>
          <w:tcPr>
            <w:tcW w:w="2880" w:type="dxa"/>
          </w:tcPr>
          <w:p w14:paraId="37FB97E8">
            <w:pPr>
              <w:spacing w:after="0" w:line="240" w:lineRule="auto"/>
            </w:pPr>
            <w:r>
              <w:t>/usr/local/bin/check-cert-renewal.sh</w:t>
            </w:r>
          </w:p>
        </w:tc>
        <w:tc>
          <w:tcPr>
            <w:tcW w:w="2880" w:type="dxa"/>
          </w:tcPr>
          <w:p w14:paraId="720BB93B">
            <w:pPr>
              <w:spacing w:after="0" w:line="240" w:lineRule="auto"/>
            </w:pPr>
            <w:r>
              <w:t>Main monitoring script</w:t>
            </w:r>
          </w:p>
        </w:tc>
      </w:tr>
      <w:tr w14:paraId="6470FFC3">
        <w:tc>
          <w:tcPr>
            <w:tcW w:w="2880" w:type="dxa"/>
          </w:tcPr>
          <w:p w14:paraId="18D3ABD6">
            <w:pPr>
              <w:spacing w:after="0" w:line="240" w:lineRule="auto"/>
            </w:pPr>
            <w:r>
              <w:t>Config</w:t>
            </w:r>
          </w:p>
        </w:tc>
        <w:tc>
          <w:tcPr>
            <w:tcW w:w="2880" w:type="dxa"/>
          </w:tcPr>
          <w:p w14:paraId="345C0822">
            <w:pPr>
              <w:spacing w:after="0" w:line="240" w:lineRule="auto"/>
            </w:pPr>
            <w:r>
              <w:t>/etc/cert-renewal/cert-renewal.env</w:t>
            </w:r>
          </w:p>
        </w:tc>
        <w:tc>
          <w:tcPr>
            <w:tcW w:w="2880" w:type="dxa"/>
          </w:tcPr>
          <w:p w14:paraId="0A0309F2">
            <w:pPr>
              <w:spacing w:after="0" w:line="240" w:lineRule="auto"/>
            </w:pPr>
            <w:r>
              <w:t>Environment variables</w:t>
            </w:r>
          </w:p>
        </w:tc>
      </w:tr>
      <w:tr w14:paraId="295EFE57">
        <w:tc>
          <w:tcPr>
            <w:tcW w:w="2880" w:type="dxa"/>
          </w:tcPr>
          <w:p w14:paraId="2713B1F5">
            <w:pPr>
              <w:spacing w:after="0" w:line="240" w:lineRule="auto"/>
            </w:pPr>
            <w:r>
              <w:t>Service</w:t>
            </w:r>
          </w:p>
        </w:tc>
        <w:tc>
          <w:tcPr>
            <w:tcW w:w="2880" w:type="dxa"/>
          </w:tcPr>
          <w:p w14:paraId="18A455AC">
            <w:pPr>
              <w:spacing w:after="0" w:line="240" w:lineRule="auto"/>
            </w:pPr>
            <w:r>
              <w:t>/etc/systemd/system/cert-renewal-check.service</w:t>
            </w:r>
          </w:p>
        </w:tc>
        <w:tc>
          <w:tcPr>
            <w:tcW w:w="2880" w:type="dxa"/>
          </w:tcPr>
          <w:p w14:paraId="5967E043">
            <w:pPr>
              <w:spacing w:after="0" w:line="240" w:lineRule="auto"/>
            </w:pPr>
            <w:r>
              <w:t>Systemd service definition</w:t>
            </w:r>
          </w:p>
        </w:tc>
      </w:tr>
      <w:tr w14:paraId="63EEF30C">
        <w:tc>
          <w:tcPr>
            <w:tcW w:w="2880" w:type="dxa"/>
          </w:tcPr>
          <w:p w14:paraId="2B9A8CB4">
            <w:pPr>
              <w:spacing w:after="0" w:line="240" w:lineRule="auto"/>
            </w:pPr>
            <w:r>
              <w:t>Timer</w:t>
            </w:r>
          </w:p>
        </w:tc>
        <w:tc>
          <w:tcPr>
            <w:tcW w:w="2880" w:type="dxa"/>
          </w:tcPr>
          <w:p w14:paraId="6E8ECC78">
            <w:pPr>
              <w:spacing w:after="0" w:line="240" w:lineRule="auto"/>
            </w:pPr>
            <w:r>
              <w:t>/etc/systemd/system/cert-renewal-check.timer</w:t>
            </w:r>
          </w:p>
        </w:tc>
        <w:tc>
          <w:tcPr>
            <w:tcW w:w="2880" w:type="dxa"/>
          </w:tcPr>
          <w:p w14:paraId="027E56CF">
            <w:pPr>
              <w:spacing w:after="0" w:line="240" w:lineRule="auto"/>
            </w:pPr>
            <w:r>
              <w:t>Systemd schedule</w:t>
            </w:r>
          </w:p>
        </w:tc>
      </w:tr>
      <w:tr w14:paraId="73C621BE">
        <w:tc>
          <w:tcPr>
            <w:tcW w:w="2880" w:type="dxa"/>
          </w:tcPr>
          <w:p w14:paraId="2873410E">
            <w:pPr>
              <w:spacing w:after="0" w:line="240" w:lineRule="auto"/>
            </w:pPr>
            <w:r>
              <w:t>Logs</w:t>
            </w:r>
          </w:p>
        </w:tc>
        <w:tc>
          <w:tcPr>
            <w:tcW w:w="2880" w:type="dxa"/>
          </w:tcPr>
          <w:p w14:paraId="616DEAC0">
            <w:pPr>
              <w:spacing w:after="0" w:line="240" w:lineRule="auto"/>
            </w:pPr>
            <w:r>
              <w:t>/var/log/cert-renewal-check.log</w:t>
            </w:r>
          </w:p>
        </w:tc>
        <w:tc>
          <w:tcPr>
            <w:tcW w:w="2880" w:type="dxa"/>
          </w:tcPr>
          <w:p w14:paraId="5A9D74D6">
            <w:pPr>
              <w:spacing w:after="0" w:line="240" w:lineRule="auto"/>
            </w:pPr>
            <w:r>
              <w:t>Application logs</w:t>
            </w:r>
          </w:p>
        </w:tc>
      </w:tr>
      <w:tr w14:paraId="3714404E">
        <w:tc>
          <w:tcPr>
            <w:tcW w:w="2880" w:type="dxa"/>
          </w:tcPr>
          <w:p w14:paraId="45E6EBA6">
            <w:pPr>
              <w:spacing w:after="0" w:line="240" w:lineRule="auto"/>
            </w:pPr>
            <w:r>
              <w:t>Cert Logs</w:t>
            </w:r>
          </w:p>
        </w:tc>
        <w:tc>
          <w:tcPr>
            <w:tcW w:w="2880" w:type="dxa"/>
          </w:tcPr>
          <w:p w14:paraId="0EE1DF85">
            <w:pPr>
              <w:spacing w:after="0" w:line="240" w:lineRule="auto"/>
            </w:pPr>
            <w:r>
              <w:t>/var/log/letsencrypt/letsencrypt.log</w:t>
            </w:r>
          </w:p>
        </w:tc>
        <w:tc>
          <w:tcPr>
            <w:tcW w:w="2880" w:type="dxa"/>
          </w:tcPr>
          <w:p w14:paraId="570D5E8C">
            <w:pPr>
              <w:spacing w:after="0" w:line="240" w:lineRule="auto"/>
            </w:pPr>
            <w:r>
              <w:t>Certbot logs</w:t>
            </w:r>
          </w:p>
        </w:tc>
      </w:tr>
    </w:tbl>
    <w:p w14:paraId="6109E2A4">
      <w:pPr>
        <w:pStyle w:val="2"/>
      </w:pPr>
      <w:r>
        <w:t>Quick Commands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5848EB">
        <w:tc>
          <w:tcPr>
            <w:tcW w:w="4320" w:type="dxa"/>
          </w:tcPr>
          <w:p w14:paraId="6E572F63">
            <w:pPr>
              <w:spacing w:after="0" w:line="240" w:lineRule="auto"/>
            </w:pPr>
            <w:r>
              <w:t>Task</w:t>
            </w:r>
          </w:p>
        </w:tc>
        <w:tc>
          <w:tcPr>
            <w:tcW w:w="4320" w:type="dxa"/>
          </w:tcPr>
          <w:p w14:paraId="7A3FD720">
            <w:pPr>
              <w:spacing w:after="0" w:line="240" w:lineRule="auto"/>
            </w:pPr>
            <w:r>
              <w:t>Command</w:t>
            </w:r>
          </w:p>
        </w:tc>
      </w:tr>
      <w:tr w14:paraId="6E53A3B1">
        <w:tc>
          <w:tcPr>
            <w:tcW w:w="4320" w:type="dxa"/>
          </w:tcPr>
          <w:p w14:paraId="760B5307">
            <w:pPr>
              <w:spacing w:after="0" w:line="240" w:lineRule="auto"/>
            </w:pPr>
            <w:r>
              <w:t>Check Status</w:t>
            </w:r>
          </w:p>
        </w:tc>
        <w:tc>
          <w:tcPr>
            <w:tcW w:w="4320" w:type="dxa"/>
          </w:tcPr>
          <w:p w14:paraId="2F262806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systemctl status cert-renewal-check.timer</w:t>
            </w:r>
          </w:p>
        </w:tc>
      </w:tr>
      <w:tr w14:paraId="1651BD13">
        <w:tc>
          <w:tcPr>
            <w:tcW w:w="4320" w:type="dxa"/>
          </w:tcPr>
          <w:p w14:paraId="4527BB06">
            <w:pPr>
              <w:spacing w:after="0" w:line="240" w:lineRule="auto"/>
            </w:pPr>
            <w:r>
              <w:t>View Schedule</w:t>
            </w:r>
          </w:p>
        </w:tc>
        <w:tc>
          <w:tcPr>
            <w:tcW w:w="4320" w:type="dxa"/>
          </w:tcPr>
          <w:p w14:paraId="3AFDEB6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systemctl list-timers cert-renewal-check.timer</w:t>
            </w:r>
          </w:p>
        </w:tc>
      </w:tr>
      <w:tr w14:paraId="3A697D79">
        <w:tc>
          <w:tcPr>
            <w:tcW w:w="4320" w:type="dxa"/>
          </w:tcPr>
          <w:p w14:paraId="6C9DD4B1">
            <w:pPr>
              <w:spacing w:after="0" w:line="240" w:lineRule="auto"/>
            </w:pPr>
            <w:r>
              <w:t>Run Manually</w:t>
            </w:r>
          </w:p>
        </w:tc>
        <w:tc>
          <w:tcPr>
            <w:tcW w:w="4320" w:type="dxa"/>
          </w:tcPr>
          <w:p w14:paraId="797350A6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/usr/local/bin/check-cert-renewal.sh</w:t>
            </w:r>
          </w:p>
        </w:tc>
      </w:tr>
      <w:tr w14:paraId="626B9575">
        <w:tc>
          <w:tcPr>
            <w:tcW w:w="4320" w:type="dxa"/>
          </w:tcPr>
          <w:p w14:paraId="72ED27A7">
            <w:pPr>
              <w:spacing w:after="0" w:line="240" w:lineRule="auto"/>
            </w:pPr>
            <w:r>
              <w:t>View Logs</w:t>
            </w:r>
          </w:p>
        </w:tc>
        <w:tc>
          <w:tcPr>
            <w:tcW w:w="4320" w:type="dxa"/>
          </w:tcPr>
          <w:p w14:paraId="32B26E5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journalctl -u cert-renewal-check.service -n 50</w:t>
            </w:r>
          </w:p>
        </w:tc>
      </w:tr>
      <w:tr w14:paraId="3B698EB6">
        <w:tc>
          <w:tcPr>
            <w:tcW w:w="4320" w:type="dxa"/>
          </w:tcPr>
          <w:p w14:paraId="72F44821">
            <w:pPr>
              <w:spacing w:after="0" w:line="240" w:lineRule="auto"/>
            </w:pPr>
            <w:r>
              <w:t>List Certificates</w:t>
            </w:r>
          </w:p>
        </w:tc>
        <w:tc>
          <w:tcPr>
            <w:tcW w:w="4320" w:type="dxa"/>
          </w:tcPr>
          <w:p w14:paraId="047A72E1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certbot certificates</w:t>
            </w:r>
          </w:p>
        </w:tc>
      </w:tr>
      <w:tr w14:paraId="081EF347">
        <w:tc>
          <w:tcPr>
            <w:tcW w:w="4320" w:type="dxa"/>
          </w:tcPr>
          <w:p w14:paraId="54E9A6A0">
            <w:pPr>
              <w:spacing w:after="0" w:line="240" w:lineRule="auto"/>
            </w:pPr>
            <w:r>
              <w:t>Test Renewal</w:t>
            </w:r>
          </w:p>
        </w:tc>
        <w:tc>
          <w:tcPr>
            <w:tcW w:w="4320" w:type="dxa"/>
          </w:tcPr>
          <w:p w14:paraId="2C6AD53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certbot renew --dry-run --quiet</w:t>
            </w:r>
          </w:p>
        </w:tc>
      </w:tr>
      <w:tr w14:paraId="43B4079B">
        <w:tc>
          <w:tcPr>
            <w:tcW w:w="4320" w:type="dxa"/>
          </w:tcPr>
          <w:p w14:paraId="43598481">
            <w:pPr>
              <w:spacing w:after="0" w:line="240" w:lineRule="auto"/>
            </w:pPr>
            <w:r>
              <w:t>Restart Timer</w:t>
            </w:r>
          </w:p>
        </w:tc>
        <w:tc>
          <w:tcPr>
            <w:tcW w:w="4320" w:type="dxa"/>
          </w:tcPr>
          <w:p w14:paraId="5BBFC3C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systemctl restart cert-renewal-check.timer</w:t>
            </w:r>
          </w:p>
        </w:tc>
      </w:tr>
      <w:tr w14:paraId="34B8B336">
        <w:tc>
          <w:tcPr>
            <w:tcW w:w="4320" w:type="dxa"/>
          </w:tcPr>
          <w:p w14:paraId="1DC209AA">
            <w:pPr>
              <w:spacing w:after="0" w:line="240" w:lineRule="auto"/>
            </w:pPr>
            <w:r>
              <w:t>Stop Timer</w:t>
            </w:r>
          </w:p>
        </w:tc>
        <w:tc>
          <w:tcPr>
            <w:tcW w:w="4320" w:type="dxa"/>
          </w:tcPr>
          <w:p w14:paraId="17B8C66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systemctl stop cert-renewal-check.timer</w:t>
            </w:r>
          </w:p>
        </w:tc>
      </w:tr>
      <w:tr w14:paraId="5D6B03FC">
        <w:tc>
          <w:tcPr>
            <w:tcW w:w="4320" w:type="dxa"/>
          </w:tcPr>
          <w:p w14:paraId="447FE404">
            <w:pPr>
              <w:spacing w:after="0" w:line="240" w:lineRule="auto"/>
            </w:pPr>
            <w:r>
              <w:t>Enable on Boot</w:t>
            </w:r>
          </w:p>
        </w:tc>
        <w:tc>
          <w:tcPr>
            <w:tcW w:w="4320" w:type="dxa"/>
          </w:tcPr>
          <w:p w14:paraId="2EB1DEA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systemctl enable cert-renewal-check.timer</w:t>
            </w:r>
          </w:p>
        </w:tc>
      </w:tr>
      <w:tr w14:paraId="4572C1AA">
        <w:tc>
          <w:tcPr>
            <w:tcW w:w="4320" w:type="dxa"/>
          </w:tcPr>
          <w:p w14:paraId="6D9B357F">
            <w:pPr>
              <w:spacing w:after="0" w:line="240" w:lineRule="auto"/>
            </w:pPr>
            <w:r>
              <w:t>Edit Config</w:t>
            </w:r>
          </w:p>
        </w:tc>
        <w:tc>
          <w:tcPr>
            <w:tcW w:w="4320" w:type="dxa"/>
          </w:tcPr>
          <w:p w14:paraId="294BE87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sudo nano /etc/cert-renewal/cert-renewal.env</w:t>
            </w:r>
          </w:p>
        </w:tc>
      </w:tr>
    </w:tbl>
    <w:p w14:paraId="5A7E8AC7">
      <w:pPr>
        <w:pStyle w:val="2"/>
      </w:pPr>
      <w:r>
        <w:t>Configuration Values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3381"/>
        <w:gridCol w:w="1759"/>
        <w:gridCol w:w="1488"/>
      </w:tblGrid>
      <w:tr w14:paraId="069A48DF">
        <w:tc>
          <w:tcPr>
            <w:tcW w:w="2228" w:type="dxa"/>
          </w:tcPr>
          <w:p w14:paraId="5350817B">
            <w:pPr>
              <w:spacing w:after="0" w:line="240" w:lineRule="auto"/>
            </w:pPr>
            <w:r>
              <w:t>Variable</w:t>
            </w:r>
          </w:p>
        </w:tc>
        <w:tc>
          <w:tcPr>
            <w:tcW w:w="3381" w:type="dxa"/>
          </w:tcPr>
          <w:p w14:paraId="5917F52A">
            <w:pPr>
              <w:spacing w:after="0" w:line="240" w:lineRule="auto"/>
            </w:pPr>
            <w:r>
              <w:t>Current Value</w:t>
            </w:r>
          </w:p>
        </w:tc>
        <w:tc>
          <w:tcPr>
            <w:tcW w:w="1759" w:type="dxa"/>
          </w:tcPr>
          <w:p w14:paraId="47B65A9A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88" w:type="dxa"/>
          </w:tcPr>
          <w:p w14:paraId="69585F95">
            <w:pPr>
              <w:spacing w:after="0" w:line="240" w:lineRule="auto"/>
            </w:pPr>
            <w:r>
              <w:t>Edit?</w:t>
            </w:r>
          </w:p>
        </w:tc>
      </w:tr>
      <w:tr w14:paraId="695CC69F">
        <w:tc>
          <w:tcPr>
            <w:tcW w:w="2228" w:type="dxa"/>
          </w:tcPr>
          <w:p w14:paraId="7CF51D2B">
            <w:pPr>
              <w:spacing w:after="0" w:line="240" w:lineRule="auto"/>
            </w:pPr>
            <w:r>
              <w:t>TEAMS_WEBHOOK_URL</w:t>
            </w:r>
          </w:p>
        </w:tc>
        <w:tc>
          <w:tcPr>
            <w:tcW w:w="3381" w:type="dxa"/>
          </w:tcPr>
          <w:p w14:paraId="7BD50BC4">
            <w:pPr>
              <w:spacing w:after="0" w:line="240" w:lineRule="auto"/>
            </w:pPr>
            <w:r>
              <w:t>https://default60210d45ac5844a8a263c4fe378e37.1c...</w:t>
            </w:r>
          </w:p>
        </w:tc>
        <w:tc>
          <w:tcPr>
            <w:tcW w:w="1759" w:type="dxa"/>
          </w:tcPr>
          <w:p w14:paraId="675609C5">
            <w:pPr>
              <w:spacing w:after="0" w:line="240" w:lineRule="auto"/>
            </w:pPr>
            <w:r>
              <w:t>Power Automate webhook</w:t>
            </w:r>
          </w:p>
        </w:tc>
        <w:tc>
          <w:tcPr>
            <w:tcW w:w="1488" w:type="dxa"/>
          </w:tcPr>
          <w:p w14:paraId="5ADD968A">
            <w:pPr>
              <w:spacing w:after="0" w:line="240" w:lineRule="auto"/>
            </w:pPr>
            <w:r>
              <w:t>Only if webhook changes</w:t>
            </w:r>
          </w:p>
        </w:tc>
      </w:tr>
      <w:tr w14:paraId="7F425EE4">
        <w:tc>
          <w:tcPr>
            <w:tcW w:w="2228" w:type="dxa"/>
          </w:tcPr>
          <w:p w14:paraId="2B5B8440">
            <w:pPr>
              <w:spacing w:after="0" w:line="240" w:lineRule="auto"/>
            </w:pPr>
            <w:r>
              <w:t>CERT_PATH</w:t>
            </w:r>
          </w:p>
        </w:tc>
        <w:tc>
          <w:tcPr>
            <w:tcW w:w="3381" w:type="dxa"/>
          </w:tcPr>
          <w:p w14:paraId="6B12C454">
            <w:pPr>
              <w:spacing w:after="0" w:line="240" w:lineRule="auto"/>
            </w:pPr>
            <w:r>
              <w:t>/etc/letsencrypt/live</w:t>
            </w:r>
          </w:p>
        </w:tc>
        <w:tc>
          <w:tcPr>
            <w:tcW w:w="1759" w:type="dxa"/>
          </w:tcPr>
          <w:p w14:paraId="2C7ED41C">
            <w:pPr>
              <w:spacing w:after="0" w:line="240" w:lineRule="auto"/>
            </w:pPr>
            <w:r>
              <w:t>Certificate directory</w:t>
            </w:r>
          </w:p>
        </w:tc>
        <w:tc>
          <w:tcPr>
            <w:tcW w:w="1488" w:type="dxa"/>
          </w:tcPr>
          <w:p w14:paraId="0DFA34A9">
            <w:pPr>
              <w:spacing w:after="0" w:line="240" w:lineRule="auto"/>
            </w:pPr>
            <w:r>
              <w:t>Only if path changes</w:t>
            </w:r>
          </w:p>
        </w:tc>
      </w:tr>
      <w:tr w14:paraId="284ED26B">
        <w:tc>
          <w:tcPr>
            <w:tcW w:w="2228" w:type="dxa"/>
          </w:tcPr>
          <w:p w14:paraId="5A053E2E">
            <w:pPr>
              <w:spacing w:after="0" w:line="240" w:lineRule="auto"/>
            </w:pPr>
            <w:r>
              <w:t>ALERT_DAYS</w:t>
            </w:r>
          </w:p>
        </w:tc>
        <w:tc>
          <w:tcPr>
            <w:tcW w:w="3381" w:type="dxa"/>
          </w:tcPr>
          <w:p w14:paraId="124DAE70">
            <w:pPr>
              <w:spacing w:after="0" w:line="240" w:lineRule="auto"/>
            </w:pPr>
            <w:r>
              <w:t>7</w:t>
            </w:r>
          </w:p>
        </w:tc>
        <w:tc>
          <w:tcPr>
            <w:tcW w:w="1759" w:type="dxa"/>
          </w:tcPr>
          <w:p w14:paraId="057D3480">
            <w:pPr>
              <w:spacing w:after="0" w:line="240" w:lineRule="auto"/>
            </w:pPr>
            <w:r>
              <w:t>Days before expiry to alert</w:t>
            </w:r>
          </w:p>
        </w:tc>
        <w:tc>
          <w:tcPr>
            <w:tcW w:w="1488" w:type="dxa"/>
          </w:tcPr>
          <w:p w14:paraId="49423EB1">
            <w:pPr>
              <w:spacing w:after="0" w:line="240" w:lineRule="auto"/>
            </w:pPr>
            <w:r>
              <w:t>Modify per team needs</w:t>
            </w:r>
          </w:p>
        </w:tc>
      </w:tr>
    </w:tbl>
    <w:p w14:paraId="051DF043">
      <w:pPr>
        <w:pStyle w:val="2"/>
      </w:pPr>
      <w:r>
        <w:t>Power Automate Webhook Setup</w:t>
      </w:r>
    </w:p>
    <w:p w14:paraId="6D4E7522">
      <w:r>
        <w:t>Purpose: Acts as a bridge between EC2 and Teams for certificate alerts</w:t>
      </w:r>
    </w:p>
    <w:p w14:paraId="48221A16">
      <w:pPr>
        <w:pStyle w:val="3"/>
      </w:pPr>
      <w:r>
        <w:t>Quick Setup Steps:</w:t>
      </w:r>
    </w:p>
    <w:p w14:paraId="371185F8">
      <w:pPr>
        <w:pStyle w:val="29"/>
      </w:pPr>
      <w:r>
        <w:t>Go to https://make.powerautomate.com</w:t>
      </w:r>
    </w:p>
    <w:p w14:paraId="37BAB79D">
      <w:pPr>
        <w:pStyle w:val="29"/>
      </w:pPr>
      <w:r>
        <w:t>Click + Create → Cloud flow → Instant cloud flow</w:t>
      </w:r>
    </w:p>
    <w:p w14:paraId="6DD66B2F">
      <w:pPr>
        <w:pStyle w:val="29"/>
      </w:pPr>
      <w:r>
        <w:t>Name: Certificate Renewal Alert</w:t>
      </w:r>
    </w:p>
    <w:p w14:paraId="2D369BEE">
      <w:pPr>
        <w:pStyle w:val="29"/>
      </w:pPr>
      <w:r>
        <w:t>Search for trigger: When a Teams webhook request is received</w:t>
      </w:r>
    </w:p>
    <w:p w14:paraId="0FE0BF6C">
      <w:pPr>
        <w:pStyle w:val="29"/>
      </w:pPr>
      <w:r>
        <w:t>Click Create</w:t>
      </w:r>
    </w:p>
    <w:p w14:paraId="707794C1">
      <w:pPr>
        <w:pStyle w:val="29"/>
      </w:pPr>
      <w:r>
        <w:t>Copy the webhook URL generated (save this!)</w:t>
      </w:r>
    </w:p>
    <w:p w14:paraId="1091C228">
      <w:pPr>
        <w:pStyle w:val="29"/>
      </w:pPr>
      <w:r>
        <w:t>Add action: Post message in a chat or channel</w:t>
      </w:r>
    </w:p>
    <w:p w14:paraId="4DAFCBF0">
      <w:pPr>
        <w:pStyle w:val="29"/>
      </w:pPr>
      <w:r>
        <w:t>Select Team and Certificate alerts channel</w:t>
      </w:r>
    </w:p>
    <w:p w14:paraId="555609DC">
      <w:pPr>
        <w:pStyle w:val="29"/>
      </w:pPr>
      <w:r>
        <w:t>Use MessageCard format for message</w:t>
      </w:r>
    </w:p>
    <w:p w14:paraId="0F281922">
      <w:pPr>
        <w:pStyle w:val="29"/>
      </w:pPr>
      <w:r>
        <w:t>Click Save</w:t>
      </w:r>
    </w:p>
    <w:p w14:paraId="592BE755">
      <w:pPr>
        <w:pStyle w:val="29"/>
      </w:pPr>
      <w:r>
        <w:t>Update /etc/cert-renewal/cert-renewal.env with webhook URL</w:t>
      </w:r>
    </w:p>
    <w:p w14:paraId="385F552F">
      <w:pPr>
        <w:pStyle w:val="29"/>
      </w:pPr>
      <w:r>
        <w:t>Restart timer: sudo systemctl restart cert-renewal-check.timer</w:t>
      </w:r>
    </w:p>
    <w:p w14:paraId="5AFAB2EA">
      <w:pPr>
        <w:pStyle w:val="3"/>
      </w:pPr>
      <w:r>
        <w:t>Test Webhook Connectivity:</w:t>
      </w:r>
    </w:p>
    <w:p w14:paraId="484A6147">
      <w:r>
        <w:t>Run the following command to verify webhook is working:</w:t>
      </w:r>
    </w:p>
    <w:p w14:paraId="15DBFDF2">
      <w:r>
        <w:rPr>
          <w:rFonts w:ascii="Courier New" w:hAnsi="Courier New"/>
          <w:sz w:val="18"/>
        </w:rPr>
        <w:t>curl -X POST -H "Content-Type: application/json" --data '{"test":"message"}' "YOUR_WEBHOOK_URL"</w:t>
      </w:r>
    </w:p>
    <w:p w14:paraId="7DD4D553">
      <w:r>
        <w:t>Expected: HTTP 200 response</w:t>
      </w:r>
    </w:p>
    <w:p w14:paraId="617DBBB9">
      <w:pPr>
        <w:pStyle w:val="2"/>
      </w:pPr>
      <w:r>
        <w:t>Deployment Checklist</w:t>
      </w:r>
    </w:p>
    <w:p w14:paraId="14C30F19">
      <w:pPr>
        <w:pStyle w:val="23"/>
      </w:pPr>
      <w:r>
        <w:t>EC2 instance has Certbot/Let's Encrypt installed</w:t>
      </w:r>
    </w:p>
    <w:p w14:paraId="7E833E41">
      <w:pPr>
        <w:pStyle w:val="23"/>
      </w:pPr>
      <w:r>
        <w:t>Power Automate webhook created and tested</w:t>
      </w:r>
    </w:p>
    <w:p w14:paraId="423D6DC9">
      <w:pPr>
        <w:pStyle w:val="23"/>
      </w:pPr>
      <w:r>
        <w:t>Teams channel created for alerts</w:t>
      </w:r>
    </w:p>
    <w:p w14:paraId="61AC6211">
      <w:pPr>
        <w:pStyle w:val="23"/>
      </w:pPr>
      <w:r>
        <w:t>Files copied to EC2 /tmp directory</w:t>
      </w:r>
    </w:p>
    <w:p w14:paraId="25DFB5A0">
      <w:pPr>
        <w:pStyle w:val="23"/>
      </w:pPr>
      <w:r>
        <w:t>Files moved to proper locations (see File Locations)</w:t>
      </w:r>
    </w:p>
    <w:p w14:paraId="38799F7F">
      <w:pPr>
        <w:pStyle w:val="23"/>
      </w:pPr>
      <w:r>
        <w:t>Permissions set correctly (script +x, config 600)</w:t>
      </w:r>
    </w:p>
    <w:p w14:paraId="743BAAB7">
      <w:pPr>
        <w:pStyle w:val="23"/>
      </w:pPr>
      <w:r>
        <w:t>Systemd daemon reloaded</w:t>
      </w:r>
    </w:p>
    <w:p w14:paraId="4E164BDB">
      <w:pPr>
        <w:pStyle w:val="23"/>
      </w:pPr>
      <w:r>
        <w:t>Timer enabled and started</w:t>
      </w:r>
    </w:p>
    <w:p w14:paraId="7F47875C">
      <w:pPr>
        <w:pStyle w:val="23"/>
      </w:pPr>
      <w:r>
        <w:t>Manual test executed successfully</w:t>
      </w:r>
    </w:p>
    <w:p w14:paraId="10518746">
      <w:pPr>
        <w:pStyle w:val="23"/>
      </w:pPr>
      <w:r>
        <w:t>Message received in Teams channel</w:t>
      </w:r>
    </w:p>
    <w:p w14:paraId="273760E0">
      <w:pPr>
        <w:pStyle w:val="23"/>
      </w:pPr>
      <w:r>
        <w:t>Logs verified in journalctl</w:t>
      </w:r>
    </w:p>
    <w:p w14:paraId="4098F70D">
      <w:pPr>
        <w:pStyle w:val="23"/>
      </w:pPr>
      <w:r>
        <w:t>Documentation shared with team</w:t>
      </w:r>
    </w:p>
    <w:p w14:paraId="6EC85E04">
      <w:pPr>
        <w:pStyle w:val="2"/>
      </w:pPr>
      <w:r>
        <w:t>Performance Metrics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03197A">
        <w:tc>
          <w:tcPr>
            <w:tcW w:w="4320" w:type="dxa"/>
          </w:tcPr>
          <w:p w14:paraId="42AB4B62">
            <w:pPr>
              <w:spacing w:after="0" w:line="240" w:lineRule="auto"/>
            </w:pPr>
            <w:r>
              <w:t>Metric</w:t>
            </w:r>
          </w:p>
        </w:tc>
        <w:tc>
          <w:tcPr>
            <w:tcW w:w="4320" w:type="dxa"/>
          </w:tcPr>
          <w:p w14:paraId="7D4B422B">
            <w:pPr>
              <w:spacing w:after="0" w:line="240" w:lineRule="auto"/>
            </w:pPr>
            <w:r>
              <w:t>Expected Value</w:t>
            </w:r>
          </w:p>
        </w:tc>
      </w:tr>
      <w:tr w14:paraId="58D23AF6">
        <w:tc>
          <w:tcPr>
            <w:tcW w:w="4320" w:type="dxa"/>
          </w:tcPr>
          <w:p w14:paraId="4F25F86C">
            <w:pPr>
              <w:spacing w:after="0" w:line="240" w:lineRule="auto"/>
            </w:pPr>
            <w:r>
              <w:t>Script execution time</w:t>
            </w:r>
          </w:p>
        </w:tc>
        <w:tc>
          <w:tcPr>
            <w:tcW w:w="4320" w:type="dxa"/>
          </w:tcPr>
          <w:p w14:paraId="01BA5820">
            <w:pPr>
              <w:spacing w:after="0" w:line="240" w:lineRule="auto"/>
            </w:pPr>
            <w:r>
              <w:t>&lt; 2 seconds</w:t>
            </w:r>
          </w:p>
        </w:tc>
      </w:tr>
      <w:tr w14:paraId="54946F84">
        <w:tc>
          <w:tcPr>
            <w:tcW w:w="4320" w:type="dxa"/>
          </w:tcPr>
          <w:p w14:paraId="54CDB541">
            <w:pPr>
              <w:spacing w:after="0" w:line="240" w:lineRule="auto"/>
            </w:pPr>
            <w:r>
              <w:t>Memory usage</w:t>
            </w:r>
          </w:p>
        </w:tc>
        <w:tc>
          <w:tcPr>
            <w:tcW w:w="4320" w:type="dxa"/>
          </w:tcPr>
          <w:p w14:paraId="3493BAC8">
            <w:pPr>
              <w:spacing w:after="0" w:line="240" w:lineRule="auto"/>
            </w:pPr>
            <w:r>
              <w:t>&lt; 10 MB</w:t>
            </w:r>
          </w:p>
        </w:tc>
      </w:tr>
      <w:tr w14:paraId="30F9B81C">
        <w:tc>
          <w:tcPr>
            <w:tcW w:w="4320" w:type="dxa"/>
          </w:tcPr>
          <w:p w14:paraId="0B4C0934">
            <w:pPr>
              <w:spacing w:after="0" w:line="240" w:lineRule="auto"/>
            </w:pPr>
            <w:r>
              <w:t>CPU usage</w:t>
            </w:r>
          </w:p>
        </w:tc>
        <w:tc>
          <w:tcPr>
            <w:tcW w:w="4320" w:type="dxa"/>
          </w:tcPr>
          <w:p w14:paraId="30E5D264">
            <w:pPr>
              <w:spacing w:after="0" w:line="240" w:lineRule="auto"/>
            </w:pPr>
            <w:r>
              <w:t>&lt; 1%</w:t>
            </w:r>
          </w:p>
        </w:tc>
      </w:tr>
      <w:tr w14:paraId="7311676B">
        <w:tc>
          <w:tcPr>
            <w:tcW w:w="4320" w:type="dxa"/>
          </w:tcPr>
          <w:p w14:paraId="21B23B84">
            <w:pPr>
              <w:spacing w:after="0" w:line="240" w:lineRule="auto"/>
            </w:pPr>
            <w:r>
              <w:t>Alert delivery time</w:t>
            </w:r>
          </w:p>
        </w:tc>
        <w:tc>
          <w:tcPr>
            <w:tcW w:w="4320" w:type="dxa"/>
          </w:tcPr>
          <w:p w14:paraId="486E5863">
            <w:pPr>
              <w:spacing w:after="0" w:line="240" w:lineRule="auto"/>
            </w:pPr>
            <w:r>
              <w:t>&lt; 5 seconds</w:t>
            </w:r>
          </w:p>
        </w:tc>
      </w:tr>
      <w:tr w14:paraId="0E573BE2">
        <w:tc>
          <w:tcPr>
            <w:tcW w:w="4320" w:type="dxa"/>
          </w:tcPr>
          <w:p w14:paraId="7D9C0772">
            <w:pPr>
              <w:spacing w:after="0" w:line="240" w:lineRule="auto"/>
            </w:pPr>
            <w:r>
              <w:t>Daily log size</w:t>
            </w:r>
          </w:p>
        </w:tc>
        <w:tc>
          <w:tcPr>
            <w:tcW w:w="4320" w:type="dxa"/>
          </w:tcPr>
          <w:p w14:paraId="09B5C791">
            <w:pPr>
              <w:spacing w:after="0" w:line="240" w:lineRule="auto"/>
            </w:pPr>
            <w:r>
              <w:t>&lt; 1 KB</w:t>
            </w:r>
          </w:p>
        </w:tc>
      </w:tr>
    </w:tbl>
    <w:p w14:paraId="18D118DF">
      <w:pPr>
        <w:pStyle w:val="2"/>
      </w:pPr>
      <w:r>
        <w:t>Monitoring Schedule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0C9E38">
        <w:tc>
          <w:tcPr>
            <w:tcW w:w="4320" w:type="dxa"/>
          </w:tcPr>
          <w:p w14:paraId="733507A6">
            <w:pPr>
              <w:spacing w:after="0" w:line="240" w:lineRule="auto"/>
            </w:pPr>
            <w:r>
              <w:t>Frequency</w:t>
            </w:r>
          </w:p>
        </w:tc>
        <w:tc>
          <w:tcPr>
            <w:tcW w:w="4320" w:type="dxa"/>
          </w:tcPr>
          <w:p w14:paraId="4EC63EF3">
            <w:pPr>
              <w:spacing w:after="0" w:line="240" w:lineRule="auto"/>
            </w:pPr>
            <w:r>
              <w:t>Task</w:t>
            </w:r>
          </w:p>
        </w:tc>
      </w:tr>
      <w:tr w14:paraId="27873BA7">
        <w:tc>
          <w:tcPr>
            <w:tcW w:w="4320" w:type="dxa"/>
          </w:tcPr>
          <w:p w14:paraId="722CC6B9">
            <w:pPr>
              <w:spacing w:after="0" w:line="240" w:lineRule="auto"/>
            </w:pPr>
            <w:r>
              <w:t>Daily</w:t>
            </w:r>
          </w:p>
        </w:tc>
        <w:tc>
          <w:tcPr>
            <w:tcW w:w="4320" w:type="dxa"/>
          </w:tcPr>
          <w:p w14:paraId="3C59DA7C">
            <w:pPr>
              <w:spacing w:after="0" w:line="240" w:lineRule="auto"/>
            </w:pPr>
            <w:r>
              <w:t>Check Teams for alerts</w:t>
            </w:r>
          </w:p>
        </w:tc>
      </w:tr>
      <w:tr w14:paraId="66919AE8">
        <w:tc>
          <w:tcPr>
            <w:tcW w:w="4320" w:type="dxa"/>
          </w:tcPr>
          <w:p w14:paraId="06327B76">
            <w:pPr>
              <w:spacing w:after="0" w:line="240" w:lineRule="auto"/>
            </w:pPr>
            <w:r>
              <w:t>Weekly</w:t>
            </w:r>
          </w:p>
        </w:tc>
        <w:tc>
          <w:tcPr>
            <w:tcW w:w="4320" w:type="dxa"/>
          </w:tcPr>
          <w:p w14:paraId="7094F10E">
            <w:pPr>
              <w:spacing w:after="0" w:line="240" w:lineRule="auto"/>
            </w:pPr>
            <w:r>
              <w:t>Review journalctl logs</w:t>
            </w:r>
          </w:p>
        </w:tc>
      </w:tr>
      <w:tr w14:paraId="28BC6F65">
        <w:tc>
          <w:tcPr>
            <w:tcW w:w="4320" w:type="dxa"/>
          </w:tcPr>
          <w:p w14:paraId="4B545992">
            <w:pPr>
              <w:spacing w:after="0" w:line="240" w:lineRule="auto"/>
            </w:pPr>
            <w:r>
              <w:t>Monthly</w:t>
            </w:r>
          </w:p>
        </w:tc>
        <w:tc>
          <w:tcPr>
            <w:tcW w:w="4320" w:type="dxa"/>
          </w:tcPr>
          <w:p w14:paraId="4FCB6BB8">
            <w:pPr>
              <w:spacing w:after="0" w:line="240" w:lineRule="auto"/>
            </w:pPr>
            <w:r>
              <w:t>Verify certificate renewal progress</w:t>
            </w:r>
          </w:p>
        </w:tc>
      </w:tr>
      <w:tr w14:paraId="4903EB11">
        <w:tc>
          <w:tcPr>
            <w:tcW w:w="4320" w:type="dxa"/>
          </w:tcPr>
          <w:p w14:paraId="47C1DCAC">
            <w:pPr>
              <w:spacing w:after="0" w:line="240" w:lineRule="auto"/>
            </w:pPr>
            <w:r>
              <w:t>Quarterly</w:t>
            </w:r>
          </w:p>
        </w:tc>
        <w:tc>
          <w:tcPr>
            <w:tcW w:w="4320" w:type="dxa"/>
          </w:tcPr>
          <w:p w14:paraId="5B7A20A7">
            <w:pPr>
              <w:spacing w:after="0" w:line="240" w:lineRule="auto"/>
            </w:pPr>
            <w:r>
              <w:t>Test disaster recovery</w:t>
            </w:r>
          </w:p>
        </w:tc>
      </w:tr>
    </w:tbl>
    <w:p w14:paraId="0BED9690">
      <w:pPr>
        <w:pStyle w:val="2"/>
      </w:pPr>
      <w:r>
        <w:t>Contact &amp; Escalation</w:t>
      </w:r>
    </w:p>
    <w:p w14:paraId="3762EBF1">
      <w:pPr>
        <w:pStyle w:val="23"/>
      </w:pPr>
      <w:r>
        <w:t>C</w:t>
      </w:r>
      <w:r>
        <w:rPr>
          <w:rFonts w:hint="default"/>
          <w:lang w:val="en-US"/>
        </w:rPr>
        <w:t>ontact DevOps</w:t>
      </w:r>
    </w:p>
    <w:p w14:paraId="77C291E3">
      <w:pPr>
        <w:pStyle w:val="2"/>
      </w:pPr>
      <w:r>
        <w:t>Additional Resources</w:t>
      </w:r>
    </w:p>
    <w:p w14:paraId="03961376">
      <w:pPr>
        <w:pStyle w:val="23"/>
      </w:pPr>
      <w:r>
        <w:t>Certbot Docs: https://certbot.eff.org/docs/</w:t>
      </w:r>
    </w:p>
    <w:p w14:paraId="6A5BDF0E">
      <w:pPr>
        <w:pStyle w:val="23"/>
      </w:pPr>
      <w:r>
        <w:t>Power Automate: https://make.powerautomate.com/</w:t>
      </w:r>
    </w:p>
    <w:p w14:paraId="748F830B">
      <w:pPr>
        <w:pStyle w:val="23"/>
      </w:pPr>
      <w:r>
        <w:t>Microsoft Teams: https://teams.microsoft.com/</w:t>
      </w:r>
    </w:p>
    <w:p w14:paraId="347DE514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9813C3">
        <w:tc>
          <w:tcPr>
            <w:tcW w:w="2880" w:type="dxa"/>
          </w:tcPr>
          <w:p w14:paraId="3DE3546A">
            <w:r>
              <w:t>Last Updated: 2026-06-18</w:t>
            </w:r>
          </w:p>
        </w:tc>
        <w:tc>
          <w:tcPr>
            <w:tcW w:w="2880" w:type="dxa"/>
          </w:tcPr>
          <w:p w14:paraId="73F86BEA">
            <w:r>
              <w:t>Version: 1.0</w:t>
            </w:r>
          </w:p>
        </w:tc>
        <w:tc>
          <w:tcPr>
            <w:tcW w:w="2880" w:type="dxa"/>
          </w:tcPr>
          <w:p w14:paraId="7665DFAC">
            <w:r>
              <w:t>Status: Production Ready</w:t>
            </w:r>
          </w:p>
        </w:tc>
      </w:tr>
    </w:tbl>
    <w:p w14:paraId="0EB6D46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BBB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Office_6.10.0.8196_F1E327BC-269C-435d-A152-05C5408002CA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WPS_1780671502</cp:lastModifiedBy>
  <dcterms:modified xsi:type="dcterms:W3CDTF">2026-06-18T18:49:06Z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1033-6.10.0.8196</vt:lpwstr>
  </property>
  <property fmtid="{D5CDD505-2E9C-101B-9397-08002B2CF9AE}" pid="3" name="ICV">
    <vt:lpwstr>0FE75D189ADA62B822CD336AE017C65F_42</vt:lpwstr>
  </property>
</Properties>
</file>